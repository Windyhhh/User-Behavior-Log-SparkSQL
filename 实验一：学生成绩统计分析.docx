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04B09">
      <w:pPr>
        <w:pStyle w:val="3"/>
      </w:pPr>
      <w:bookmarkStart w:id="0" w:name="实验一学生成绩统计分析"/>
      <w:r>
        <w:rPr>
          <w:rFonts w:hint="eastAsia"/>
        </w:rPr>
        <w:t>实验一：学生成绩统计分析</w:t>
      </w:r>
    </w:p>
    <w:p w14:paraId="1AFE7474">
      <w:pPr>
        <w:pStyle w:val="4"/>
      </w:pPr>
      <w:bookmarkStart w:id="1" w:name="实验目的"/>
      <w:r>
        <w:rPr>
          <w:rFonts w:hint="eastAsia"/>
        </w:rPr>
        <w:t>实验目的</w:t>
      </w:r>
    </w:p>
    <w:p w14:paraId="395C46ED">
      <w:pPr>
        <w:numPr>
          <w:ilvl w:val="0"/>
          <w:numId w:val="7"/>
        </w:numPr>
      </w:pPr>
      <w:r>
        <w:rPr>
          <w:rFonts w:hint="eastAsia"/>
        </w:rPr>
        <w:t>掌握Spark</w:t>
      </w:r>
      <w:r>
        <w:t xml:space="preserve"> </w:t>
      </w:r>
      <w:r>
        <w:rPr>
          <w:rFonts w:hint="eastAsia"/>
        </w:rPr>
        <w:t>DataFrame和RDD两种编程模型</w:t>
      </w:r>
    </w:p>
    <w:p w14:paraId="4A1AA7A6">
      <w:pPr>
        <w:numPr>
          <w:ilvl w:val="0"/>
          <w:numId w:val="7"/>
        </w:numPr>
      </w:pPr>
      <w:r>
        <w:rPr>
          <w:rFonts w:hint="eastAsia"/>
        </w:rPr>
        <w:t>熟练使用Spark进行数据处理和统计分析</w:t>
      </w:r>
    </w:p>
    <w:p w14:paraId="7742FDC7">
      <w:pPr>
        <w:numPr>
          <w:ilvl w:val="0"/>
          <w:numId w:val="7"/>
        </w:numPr>
      </w:pPr>
      <w:r>
        <w:rPr>
          <w:rFonts w:hint="eastAsia"/>
        </w:rPr>
        <w:t>理解大数据处理的基本原理和流程</w:t>
      </w:r>
    </w:p>
    <w:p w14:paraId="2D9878DD">
      <w:pPr>
        <w:numPr>
          <w:ilvl w:val="0"/>
          <w:numId w:val="7"/>
        </w:numPr>
      </w:pPr>
      <w:r>
        <w:rPr>
          <w:rFonts w:hint="eastAsia"/>
        </w:rPr>
        <w:t>掌握Spark的基本操作：读取文件、数据过滤、分组聚合、排序等</w:t>
      </w:r>
    </w:p>
    <w:bookmarkEnd w:id="1"/>
    <w:p w14:paraId="32B51880">
      <w:pPr>
        <w:pStyle w:val="4"/>
      </w:pPr>
      <w:bookmarkStart w:id="2" w:name="实验原理"/>
      <w:r>
        <w:rPr>
          <w:rFonts w:hint="eastAsia"/>
        </w:rPr>
        <w:t>实验原理</w:t>
      </w:r>
    </w:p>
    <w:p w14:paraId="6B34F9F9">
      <w:pPr>
        <w:pStyle w:val="5"/>
      </w:pPr>
      <w:bookmarkStart w:id="3" w:name="spark-dataframe"/>
      <w:r>
        <w:t>Spark DataFrame</w:t>
      </w:r>
    </w:p>
    <w:p w14:paraId="0CF40D7F">
      <w:pPr>
        <w:numPr>
          <w:ilvl w:val="0"/>
          <w:numId w:val="8"/>
        </w:numPr>
      </w:pPr>
      <w:r>
        <w:rPr>
          <w:rFonts w:hint="eastAsia"/>
        </w:rPr>
        <w:t>DataFrame是分布式数据集合，类似于关系型数据库中的表</w:t>
      </w:r>
    </w:p>
    <w:p w14:paraId="0B3C4685">
      <w:pPr>
        <w:numPr>
          <w:ilvl w:val="0"/>
          <w:numId w:val="8"/>
        </w:numPr>
      </w:pPr>
      <w:r>
        <w:rPr>
          <w:rFonts w:hint="eastAsia"/>
        </w:rPr>
        <w:t>提供了丰富的SQL-like操作API</w:t>
      </w:r>
    </w:p>
    <w:p w14:paraId="43025DB7">
      <w:pPr>
        <w:numPr>
          <w:ilvl w:val="0"/>
          <w:numId w:val="8"/>
        </w:numPr>
      </w:pPr>
      <w:r>
        <w:rPr>
          <w:rFonts w:hint="eastAsia"/>
        </w:rPr>
        <w:t>支持结构化数据处理，具有较高的性能和易用性</w:t>
      </w:r>
    </w:p>
    <w:bookmarkEnd w:id="3"/>
    <w:p w14:paraId="2F21D712">
      <w:pPr>
        <w:pStyle w:val="5"/>
      </w:pPr>
      <w:bookmarkStart w:id="4" w:name="spark-rdd"/>
      <w:r>
        <w:t>Spark RDD</w:t>
      </w:r>
    </w:p>
    <w:p w14:paraId="005EFC68">
      <w:pPr>
        <w:numPr>
          <w:ilvl w:val="0"/>
          <w:numId w:val="8"/>
        </w:numPr>
      </w:pPr>
      <w:r>
        <w:rPr>
          <w:rFonts w:hint="eastAsia"/>
        </w:rPr>
        <w:t>RDD（Resilient</w:t>
      </w:r>
      <w:r>
        <w:t xml:space="preserve"> Distributed </w:t>
      </w:r>
      <w:r>
        <w:rPr>
          <w:rFonts w:hint="eastAsia"/>
        </w:rPr>
        <w:t>Dataset）是Spark的基本数据结构</w:t>
      </w:r>
    </w:p>
    <w:p w14:paraId="4160E725">
      <w:pPr>
        <w:numPr>
          <w:ilvl w:val="0"/>
          <w:numId w:val="8"/>
        </w:numPr>
      </w:pPr>
      <w:r>
        <w:rPr>
          <w:rFonts w:hint="eastAsia"/>
        </w:rPr>
        <w:t>支持两种类型的操作：转换（transformations）和行动（actions）</w:t>
      </w:r>
    </w:p>
    <w:p w14:paraId="4521C13E">
      <w:pPr>
        <w:numPr>
          <w:ilvl w:val="0"/>
          <w:numId w:val="8"/>
        </w:numPr>
      </w:pPr>
      <w:r>
        <w:rPr>
          <w:rFonts w:hint="eastAsia"/>
        </w:rPr>
        <w:t>具有容错性，可在集群上并行处理</w:t>
      </w:r>
    </w:p>
    <w:bookmarkEnd w:id="2"/>
    <w:bookmarkEnd w:id="4"/>
    <w:p w14:paraId="4F785E2D">
      <w:pPr>
        <w:pStyle w:val="4"/>
      </w:pPr>
      <w:bookmarkStart w:id="5" w:name="实验环境"/>
      <w:r>
        <w:rPr>
          <w:rFonts w:hint="eastAsia"/>
        </w:rPr>
        <w:t>实验环境</w:t>
      </w:r>
    </w:p>
    <w:p w14:paraId="35DF0AEC">
      <w:pPr>
        <w:numPr>
          <w:ilvl w:val="0"/>
          <w:numId w:val="8"/>
        </w:numPr>
      </w:pPr>
      <w:r>
        <w:t>Spark 3.5.0</w:t>
      </w:r>
    </w:p>
    <w:p w14:paraId="5E1EAE2F">
      <w:pPr>
        <w:numPr>
          <w:ilvl w:val="0"/>
          <w:numId w:val="8"/>
        </w:numPr>
      </w:pPr>
      <w:r>
        <w:t>Python 3.12</w:t>
      </w:r>
    </w:p>
    <w:p w14:paraId="7D40985A">
      <w:pPr>
        <w:numPr>
          <w:ilvl w:val="0"/>
          <w:numId w:val="8"/>
        </w:numPr>
      </w:pPr>
      <w:r>
        <w:t xml:space="preserve">Hadoop </w:t>
      </w:r>
      <w:r>
        <w:rPr>
          <w:rFonts w:hint="eastAsia"/>
        </w:rPr>
        <w:t>3.3.6（本地开发模式）</w:t>
      </w:r>
    </w:p>
    <w:bookmarkEnd w:id="5"/>
    <w:p w14:paraId="2E9BDCC7">
      <w:pPr>
        <w:pStyle w:val="4"/>
      </w:pPr>
      <w:bookmarkStart w:id="6" w:name="实验数据"/>
      <w:r>
        <w:rPr>
          <w:rFonts w:hint="eastAsia"/>
        </w:rPr>
        <w:t>实验数据</w:t>
      </w:r>
    </w:p>
    <w:p w14:paraId="1D187965">
      <w:pPr>
        <w:numPr>
          <w:ilvl w:val="0"/>
          <w:numId w:val="8"/>
        </w:numPr>
      </w:pPr>
      <w:r>
        <w:rPr>
          <w:rFonts w:hint="eastAsia"/>
        </w:rPr>
        <w:t>数据文件：</w:t>
      </w:r>
      <w:r>
        <w:t>data1.txt</w:t>
      </w:r>
    </w:p>
    <w:p w14:paraId="26D5A923">
      <w:pPr>
        <w:numPr>
          <w:ilvl w:val="0"/>
          <w:numId w:val="8"/>
        </w:numPr>
      </w:pPr>
      <w:r>
        <w:rPr>
          <w:rFonts w:hint="eastAsia"/>
        </w:rPr>
        <w:t>数据格式：学生名,课程名,成绩</w:t>
      </w:r>
    </w:p>
    <w:p w14:paraId="4384967A">
      <w:pPr>
        <w:numPr>
          <w:ilvl w:val="0"/>
          <w:numId w:val="8"/>
        </w:numPr>
      </w:pPr>
      <w:r>
        <w:rPr>
          <w:rFonts w:hint="eastAsia"/>
        </w:rPr>
        <w:t>数据量：1073条记录，265名学生，8门课程</w:t>
      </w:r>
    </w:p>
    <w:bookmarkEnd w:id="6"/>
    <w:p w14:paraId="77B14E35">
      <w:pPr>
        <w:pStyle w:val="4"/>
      </w:pPr>
      <w:bookmarkStart w:id="7" w:name="实验步骤"/>
      <w:r>
        <w:rPr>
          <w:rFonts w:hint="eastAsia"/>
        </w:rPr>
        <w:t>实验步骤</w:t>
      </w:r>
    </w:p>
    <w:p w14:paraId="237BCFBD">
      <w:pPr>
        <w:numPr>
          <w:ilvl w:val="0"/>
          <w:numId w:val="9"/>
        </w:numPr>
      </w:pPr>
      <w:r>
        <w:rPr>
          <w:b/>
          <w:bCs/>
        </w:rPr>
        <w:t xml:space="preserve">Spark </w:t>
      </w:r>
      <w:r>
        <w:rPr>
          <w:rFonts w:hint="eastAsia"/>
          <w:b/>
          <w:bCs/>
        </w:rPr>
        <w:t>Shell启动与环境准备</w:t>
      </w:r>
      <w:r>
        <w:rPr>
          <w:rFonts w:hint="eastAsia"/>
        </w:rPr>
        <w:t>：启动Spark</w:t>
      </w:r>
      <w:r>
        <w:t xml:space="preserve"> </w:t>
      </w:r>
      <w:r>
        <w:rPr>
          <w:rFonts w:hint="eastAsia"/>
        </w:rPr>
        <w:t>Shell，准备进行数据分析</w:t>
      </w:r>
    </w:p>
    <w:p w14:paraId="4F2920A2">
      <w:pPr>
        <w:numPr>
          <w:ilvl w:val="0"/>
          <w:numId w:val="8"/>
        </w:numPr>
      </w:pPr>
      <w:r>
        <w:drawing>
          <wp:inline distT="0" distB="0" distL="114300" distR="114300">
            <wp:extent cx="5471795" cy="2034540"/>
            <wp:effectExtent l="0" t="0" r="190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1795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</w:rPr>
        <w:t>统计分析任务1：该系总共有多少学生</w:t>
      </w:r>
    </w:p>
    <w:p w14:paraId="370571FD">
      <w:pPr>
        <w:numPr>
          <w:ilvl w:val="1"/>
          <w:numId w:val="8"/>
        </w:numPr>
      </w:pPr>
      <w:r>
        <w:rPr>
          <w:rFonts w:hint="eastAsia"/>
        </w:rPr>
        <w:t>核心代码：使用</w:t>
      </w:r>
      <w:r>
        <w:t>map、distinct</w:t>
      </w:r>
      <w:r>
        <w:rPr>
          <w:rFonts w:hint="eastAsia"/>
        </w:rPr>
        <w:t>和</w:t>
      </w:r>
      <w:r>
        <w:t>count</w:t>
      </w:r>
      <w:r>
        <w:rPr>
          <w:rFonts w:hint="eastAsia"/>
        </w:rPr>
        <w:t>算子实现</w:t>
      </w:r>
    </w:p>
    <w:p w14:paraId="0135B7E9">
      <w:pPr>
        <w:numPr>
          <w:ilvl w:val="0"/>
          <w:numId w:val="8"/>
        </w:numPr>
      </w:pPr>
      <w:r>
        <w:drawing>
          <wp:inline distT="0" distB="0" distL="114300" distR="114300">
            <wp:extent cx="5478145" cy="1099185"/>
            <wp:effectExtent l="0" t="0" r="825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09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</w:rPr>
        <w:t>统计分析任务2：该系共开设了多少门课程</w:t>
      </w:r>
    </w:p>
    <w:p w14:paraId="6E37FA14">
      <w:pPr>
        <w:numPr>
          <w:ilvl w:val="1"/>
          <w:numId w:val="8"/>
        </w:numPr>
      </w:pPr>
      <w:r>
        <w:rPr>
          <w:rFonts w:hint="eastAsia"/>
        </w:rPr>
        <w:t>核心代码：使用</w:t>
      </w:r>
      <w:r>
        <w:t>map、distinct</w:t>
      </w:r>
      <w:r>
        <w:rPr>
          <w:rFonts w:hint="eastAsia"/>
        </w:rPr>
        <w:t>和</w:t>
      </w:r>
      <w:r>
        <w:t>count</w:t>
      </w:r>
      <w:r>
        <w:rPr>
          <w:rFonts w:hint="eastAsia"/>
        </w:rPr>
        <w:t>算子实现</w:t>
      </w:r>
    </w:p>
    <w:p w14:paraId="1D789224">
      <w:pPr>
        <w:numPr>
          <w:ilvl w:val="0"/>
          <w:numId w:val="8"/>
        </w:numPr>
      </w:pPr>
      <w:r>
        <w:drawing>
          <wp:inline distT="0" distB="0" distL="114300" distR="114300">
            <wp:extent cx="5476240" cy="861060"/>
            <wp:effectExtent l="0" t="0" r="1016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</w:rPr>
        <w:t>统计分析任务3：Tom同学的总成绩平均分是多少</w:t>
      </w:r>
    </w:p>
    <w:p w14:paraId="44B88C4B">
      <w:pPr>
        <w:numPr>
          <w:ilvl w:val="1"/>
          <w:numId w:val="8"/>
        </w:numPr>
      </w:pPr>
      <w:r>
        <w:rPr>
          <w:rFonts w:hint="eastAsia"/>
        </w:rPr>
        <w:t>核心代码：使用</w:t>
      </w:r>
      <w:r>
        <w:t>filter、map、sum</w:t>
      </w:r>
      <w:r>
        <w:rPr>
          <w:rFonts w:hint="eastAsia"/>
        </w:rPr>
        <w:t>和</w:t>
      </w:r>
      <w:r>
        <w:t>count</w:t>
      </w:r>
      <w:r>
        <w:rPr>
          <w:rFonts w:hint="eastAsia"/>
        </w:rPr>
        <w:t>算子实现</w:t>
      </w:r>
    </w:p>
    <w:p w14:paraId="4D6CDD26">
      <w:pPr>
        <w:numPr>
          <w:ilvl w:val="0"/>
          <w:numId w:val="8"/>
        </w:numPr>
      </w:pPr>
      <w:r>
        <w:drawing>
          <wp:inline distT="0" distB="0" distL="114300" distR="114300">
            <wp:extent cx="5478145" cy="1494155"/>
            <wp:effectExtent l="0" t="0" r="825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49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</w:rPr>
        <w:t>统计分析任务4：求每名同学选修的课程门数</w:t>
      </w:r>
    </w:p>
    <w:p w14:paraId="69C57BE3">
      <w:pPr>
        <w:numPr>
          <w:ilvl w:val="1"/>
          <w:numId w:val="8"/>
        </w:numPr>
      </w:pPr>
      <w:r>
        <w:rPr>
          <w:rFonts w:hint="eastAsia"/>
        </w:rPr>
        <w:t>核心代码：使用</w:t>
      </w:r>
      <w:r>
        <w:t>map、reduceByKey</w:t>
      </w:r>
      <w:r>
        <w:rPr>
          <w:rFonts w:hint="eastAsia"/>
        </w:rPr>
        <w:t>算子实现</w:t>
      </w:r>
    </w:p>
    <w:p w14:paraId="464B39D1">
      <w:pPr>
        <w:numPr>
          <w:ilvl w:val="0"/>
          <w:numId w:val="8"/>
        </w:numPr>
      </w:pPr>
      <w:r>
        <w:drawing>
          <wp:inline distT="0" distB="0" distL="114300" distR="114300">
            <wp:extent cx="5483225" cy="1924685"/>
            <wp:effectExtent l="0" t="0" r="317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192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</w:rPr>
        <w:t>统计分析任务5：该系DataBase课程共有多少人选修</w:t>
      </w:r>
    </w:p>
    <w:p w14:paraId="1316E32D">
      <w:pPr>
        <w:numPr>
          <w:ilvl w:val="1"/>
          <w:numId w:val="8"/>
        </w:numPr>
      </w:pPr>
      <w:r>
        <w:rPr>
          <w:rFonts w:hint="eastAsia"/>
        </w:rPr>
        <w:t>核心代码：使用</w:t>
      </w:r>
      <w:r>
        <w:t>filter、map、distinct</w:t>
      </w:r>
      <w:r>
        <w:rPr>
          <w:rFonts w:hint="eastAsia"/>
        </w:rPr>
        <w:t>和</w:t>
      </w:r>
      <w:r>
        <w:t>count</w:t>
      </w:r>
      <w:r>
        <w:rPr>
          <w:rFonts w:hint="eastAsia"/>
        </w:rPr>
        <w:t>算子实现</w:t>
      </w:r>
    </w:p>
    <w:p w14:paraId="67EDB413">
      <w:pPr>
        <w:numPr>
          <w:ilvl w:val="0"/>
          <w:numId w:val="8"/>
        </w:numPr>
      </w:pPr>
      <w:r>
        <w:drawing>
          <wp:inline distT="0" distB="0" distL="114300" distR="114300">
            <wp:extent cx="5481320" cy="1205230"/>
            <wp:effectExtent l="0" t="0" r="508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120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</w:rPr>
        <w:t>统计分析任务6：各门课程的平均分是多少</w:t>
      </w:r>
    </w:p>
    <w:p w14:paraId="3E885D22">
      <w:pPr>
        <w:numPr>
          <w:ilvl w:val="1"/>
          <w:numId w:val="8"/>
        </w:numPr>
      </w:pPr>
      <w:r>
        <w:rPr>
          <w:rFonts w:hint="eastAsia"/>
        </w:rPr>
        <w:t>核心代码：使用</w:t>
      </w:r>
      <w:r>
        <w:t>map、combineByKey</w:t>
      </w:r>
      <w:r>
        <w:rPr>
          <w:rFonts w:hint="eastAsia"/>
        </w:rPr>
        <w:t>和</w:t>
      </w:r>
      <w:r>
        <w:t>map</w:t>
      </w:r>
      <w:r>
        <w:rPr>
          <w:rFonts w:hint="eastAsia"/>
        </w:rPr>
        <w:t>算子实现</w:t>
      </w:r>
    </w:p>
    <w:p w14:paraId="220B7677">
      <w:pPr>
        <w:numPr>
          <w:ilvl w:val="0"/>
          <w:numId w:val="8"/>
        </w:numPr>
      </w:pPr>
      <w:r>
        <w:drawing>
          <wp:inline distT="0" distB="0" distL="114300" distR="114300">
            <wp:extent cx="5476240" cy="2650490"/>
            <wp:effectExtent l="0" t="0" r="1016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265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</w:rPr>
        <w:t>统计分析任务7：使用累加器计算共有多少人选了DataBase这门课</w:t>
      </w:r>
    </w:p>
    <w:p w14:paraId="43346DF6">
      <w:pPr>
        <w:numPr>
          <w:ilvl w:val="1"/>
          <w:numId w:val="8"/>
        </w:numPr>
      </w:pPr>
      <w:r>
        <w:rPr>
          <w:rFonts w:hint="eastAsia"/>
        </w:rPr>
        <w:t>核心代码：使用</w:t>
      </w:r>
      <w:r>
        <w:t>filter、foreach</w:t>
      </w:r>
      <w:r>
        <w:rPr>
          <w:rFonts w:hint="eastAsia"/>
        </w:rPr>
        <w:t>和累加器实现</w:t>
      </w:r>
    </w:p>
    <w:p w14:paraId="2668E3A7">
      <w:pPr>
        <w:numPr>
          <w:ilvl w:val="0"/>
          <w:numId w:val="8"/>
        </w:numPr>
      </w:pPr>
      <w:r>
        <w:drawing>
          <wp:inline distT="0" distB="0" distL="114300" distR="114300">
            <wp:extent cx="5472430" cy="1508125"/>
            <wp:effectExtent l="0" t="0" r="1270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150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</w:rPr>
        <w:t>查看Spark</w:t>
      </w:r>
      <w:r>
        <w:rPr>
          <w:b/>
          <w:bCs/>
        </w:rPr>
        <w:t xml:space="preserve"> Web UI</w:t>
      </w:r>
      <w:r>
        <w:rPr>
          <w:rFonts w:hint="eastAsia"/>
        </w:rPr>
        <w:t>：访问Spark</w:t>
      </w:r>
      <w:r>
        <w:t xml:space="preserve"> Web </w:t>
      </w:r>
      <w:r>
        <w:rPr>
          <w:rFonts w:hint="eastAsia"/>
        </w:rPr>
        <w:t>UI，查看作业执行情况</w:t>
      </w:r>
    </w:p>
    <w:bookmarkEnd w:id="7"/>
    <w:p w14:paraId="1B4D58CD">
      <w:pPr>
        <w:pStyle w:val="4"/>
      </w:pPr>
      <w:bookmarkStart w:id="8" w:name="代码实现"/>
      <w:r>
        <w:drawing>
          <wp:inline distT="0" distB="0" distL="114300" distR="114300">
            <wp:extent cx="5480050" cy="619125"/>
            <wp:effectExtent l="0" t="0" r="635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4" w:name="_GoBack"/>
      <w:bookmarkEnd w:id="14"/>
      <w:r>
        <w:rPr>
          <w:rFonts w:hint="eastAsia"/>
        </w:rPr>
        <w:t>代码实现</w:t>
      </w:r>
    </w:p>
    <w:p w14:paraId="2904C6E9">
      <w:pPr>
        <w:pStyle w:val="5"/>
      </w:pPr>
      <w:bookmarkStart w:id="9" w:name="dataframe实现experiment1.py"/>
      <w:r>
        <w:rPr>
          <w:rFonts w:hint="eastAsia"/>
        </w:rPr>
        <w:t>DataFrame实现（experiment1.py）</w:t>
      </w:r>
    </w:p>
    <w:p w14:paraId="401E7AC9">
      <w:pPr>
        <w:pStyle w:val="164"/>
      </w:pPr>
      <w:r>
        <w:rPr>
          <w:rStyle w:val="176"/>
        </w:rPr>
        <w:t>from</w:t>
      </w:r>
      <w:r>
        <w:rPr>
          <w:rStyle w:val="195"/>
        </w:rPr>
        <w:t xml:space="preserve"> pyspark.sql </w:t>
      </w:r>
      <w:r>
        <w:rPr>
          <w:rStyle w:val="176"/>
        </w:rPr>
        <w:t>import</w:t>
      </w:r>
      <w:r>
        <w:rPr>
          <w:rStyle w:val="195"/>
        </w:rPr>
        <w:t xml:space="preserve"> SparkSession</w:t>
      </w:r>
      <w:r>
        <w:br w:type="textWrapping"/>
      </w:r>
      <w:r>
        <w:rPr>
          <w:rStyle w:val="176"/>
        </w:rPr>
        <w:t>from</w:t>
      </w:r>
      <w:r>
        <w:rPr>
          <w:rStyle w:val="195"/>
        </w:rPr>
        <w:t xml:space="preserve"> pyspark.sql.functions </w:t>
      </w:r>
      <w:r>
        <w:rPr>
          <w:rStyle w:val="176"/>
        </w:rPr>
        <w:t>import</w:t>
      </w:r>
      <w:r>
        <w:rPr>
          <w:rStyle w:val="195"/>
        </w:rPr>
        <w:t xml:space="preserve"> col, count, avg, </w:t>
      </w:r>
      <w:r>
        <w:rPr>
          <w:rStyle w:val="186"/>
        </w:rPr>
        <w:t>sum</w:t>
      </w:r>
      <w:r>
        <w:br w:type="textWrapping"/>
      </w:r>
      <w:r>
        <w:rPr>
          <w:rStyle w:val="176"/>
        </w:rPr>
        <w:t>from</w:t>
      </w:r>
      <w:r>
        <w:rPr>
          <w:rStyle w:val="195"/>
        </w:rPr>
        <w:t xml:space="preserve"> pyspark.sql.types </w:t>
      </w:r>
      <w:r>
        <w:rPr>
          <w:rStyle w:val="176"/>
        </w:rPr>
        <w:t>import</w:t>
      </w:r>
      <w:r>
        <w:rPr>
          <w:rStyle w:val="195"/>
        </w:rPr>
        <w:t xml:space="preserve"> StructType, StructField, StringType, IntegerType</w:t>
      </w:r>
      <w:r>
        <w:br w:type="textWrapping"/>
      </w:r>
      <w:r>
        <w:br w:type="textWrapping"/>
      </w:r>
      <w:r>
        <w:rPr>
          <w:rStyle w:val="184"/>
        </w:rPr>
        <w:t>if</w:t>
      </w:r>
      <w:r>
        <w:rPr>
          <w:rStyle w:val="195"/>
        </w:rPr>
        <w:t xml:space="preserve"> </w:t>
      </w:r>
      <w:r>
        <w:rPr>
          <w:rStyle w:val="183"/>
        </w:rPr>
        <w:t>__name__</w:t>
      </w:r>
      <w:r>
        <w:rPr>
          <w:rStyle w:val="195"/>
        </w:rPr>
        <w:t xml:space="preserve"> </w:t>
      </w:r>
      <w:r>
        <w:rPr>
          <w:rStyle w:val="185"/>
        </w:rPr>
        <w:t>==</w:t>
      </w:r>
      <w:r>
        <w:rPr>
          <w:rStyle w:val="195"/>
        </w:rPr>
        <w:t xml:space="preserve"> </w:t>
      </w:r>
      <w:r>
        <w:rPr>
          <w:rStyle w:val="173"/>
        </w:rPr>
        <w:t>"__main__"</w:t>
      </w:r>
      <w:r>
        <w:rPr>
          <w:rStyle w:val="195"/>
        </w:rPr>
        <w:t>:</w:t>
      </w:r>
      <w:r>
        <w:br w:type="textWrapping"/>
      </w:r>
      <w:r>
        <w:rPr>
          <w:rStyle w:val="195"/>
        </w:rPr>
        <w:t xml:space="preserve">    </w:t>
      </w:r>
      <w:r>
        <w:rPr>
          <w:rStyle w:val="177"/>
        </w:rPr>
        <w:t># 创建SparkSession</w:t>
      </w:r>
      <w:r>
        <w:br w:type="textWrapping"/>
      </w:r>
      <w:r>
        <w:rPr>
          <w:rStyle w:val="195"/>
        </w:rPr>
        <w:t xml:space="preserve">    spark </w:t>
      </w:r>
      <w:r>
        <w:rPr>
          <w:rStyle w:val="185"/>
        </w:rPr>
        <w:t>=</w:t>
      </w:r>
      <w:r>
        <w:rPr>
          <w:rStyle w:val="195"/>
        </w:rPr>
        <w:t xml:space="preserve"> SparkSession.builder</w:t>
      </w:r>
      <w:r>
        <w:rPr>
          <w:rStyle w:val="185"/>
        </w:rPr>
        <w:t>\</w:t>
      </w:r>
      <w:r>
        <w:br w:type="textWrapping"/>
      </w:r>
      <w:r>
        <w:rPr>
          <w:rStyle w:val="195"/>
        </w:rPr>
        <w:t xml:space="preserve">        .appName(</w:t>
      </w:r>
      <w:r>
        <w:rPr>
          <w:rStyle w:val="173"/>
        </w:rPr>
        <w:t>"Experiment1"</w:t>
      </w:r>
      <w:r>
        <w:rPr>
          <w:rStyle w:val="195"/>
        </w:rPr>
        <w:t>)</w:t>
      </w:r>
      <w:r>
        <w:rPr>
          <w:rStyle w:val="185"/>
        </w:rPr>
        <w:t>\</w:t>
      </w:r>
      <w:r>
        <w:br w:type="textWrapping"/>
      </w:r>
      <w:r>
        <w:rPr>
          <w:rStyle w:val="195"/>
        </w:rPr>
        <w:t xml:space="preserve">        .getOrCreate()</w:t>
      </w:r>
      <w:r>
        <w:br w:type="textWrapping"/>
      </w:r>
      <w:r>
        <w:rPr>
          <w:rStyle w:val="195"/>
        </w:rPr>
        <w:t xml:space="preserve">    </w:t>
      </w:r>
      <w:r>
        <w:br w:type="textWrapping"/>
      </w:r>
      <w:r>
        <w:rPr>
          <w:rStyle w:val="195"/>
        </w:rPr>
        <w:t xml:space="preserve">    </w:t>
      </w:r>
      <w:r>
        <w:rPr>
          <w:rStyle w:val="177"/>
        </w:rPr>
        <w:t># 定义数据 schema</w:t>
      </w:r>
      <w:r>
        <w:br w:type="textWrapping"/>
      </w:r>
      <w:r>
        <w:rPr>
          <w:rStyle w:val="195"/>
        </w:rPr>
        <w:t xml:space="preserve">    schema </w:t>
      </w:r>
      <w:r>
        <w:rPr>
          <w:rStyle w:val="185"/>
        </w:rPr>
        <w:t>=</w:t>
      </w:r>
      <w:r>
        <w:rPr>
          <w:rStyle w:val="195"/>
        </w:rPr>
        <w:t xml:space="preserve"> StructType([</w:t>
      </w:r>
      <w:r>
        <w:br w:type="textWrapping"/>
      </w:r>
      <w:r>
        <w:rPr>
          <w:rStyle w:val="195"/>
        </w:rPr>
        <w:t xml:space="preserve">        StructField(</w:t>
      </w:r>
      <w:r>
        <w:rPr>
          <w:rStyle w:val="173"/>
        </w:rPr>
        <w:t>"name"</w:t>
      </w:r>
      <w:r>
        <w:rPr>
          <w:rStyle w:val="195"/>
        </w:rPr>
        <w:t xml:space="preserve">, StringType(), </w:t>
      </w:r>
      <w:r>
        <w:rPr>
          <w:rStyle w:val="183"/>
        </w:rPr>
        <w:t>True</w:t>
      </w:r>
      <w:r>
        <w:rPr>
          <w:rStyle w:val="195"/>
        </w:rPr>
        <w:t>),</w:t>
      </w:r>
      <w:r>
        <w:br w:type="textWrapping"/>
      </w:r>
      <w:r>
        <w:rPr>
          <w:rStyle w:val="195"/>
        </w:rPr>
        <w:t xml:space="preserve">        StructField(</w:t>
      </w:r>
      <w:r>
        <w:rPr>
          <w:rStyle w:val="173"/>
        </w:rPr>
        <w:t>"course"</w:t>
      </w:r>
      <w:r>
        <w:rPr>
          <w:rStyle w:val="195"/>
        </w:rPr>
        <w:t xml:space="preserve">, StringType(), </w:t>
      </w:r>
      <w:r>
        <w:rPr>
          <w:rStyle w:val="183"/>
        </w:rPr>
        <w:t>True</w:t>
      </w:r>
      <w:r>
        <w:rPr>
          <w:rStyle w:val="195"/>
        </w:rPr>
        <w:t>),</w:t>
      </w:r>
      <w:r>
        <w:br w:type="textWrapping"/>
      </w:r>
      <w:r>
        <w:rPr>
          <w:rStyle w:val="195"/>
        </w:rPr>
        <w:t xml:space="preserve">        StructField(</w:t>
      </w:r>
      <w:r>
        <w:rPr>
          <w:rStyle w:val="173"/>
        </w:rPr>
        <w:t>"score"</w:t>
      </w:r>
      <w:r>
        <w:rPr>
          <w:rStyle w:val="195"/>
        </w:rPr>
        <w:t xml:space="preserve">, IntegerType(), </w:t>
      </w:r>
      <w:r>
        <w:rPr>
          <w:rStyle w:val="183"/>
        </w:rPr>
        <w:t>True</w:t>
      </w:r>
      <w:r>
        <w:rPr>
          <w:rStyle w:val="195"/>
        </w:rPr>
        <w:t>)</w:t>
      </w:r>
      <w:r>
        <w:br w:type="textWrapping"/>
      </w:r>
      <w:r>
        <w:rPr>
          <w:rStyle w:val="195"/>
        </w:rPr>
        <w:t xml:space="preserve">    ])</w:t>
      </w:r>
      <w:r>
        <w:br w:type="textWrapping"/>
      </w:r>
      <w:r>
        <w:rPr>
          <w:rStyle w:val="195"/>
        </w:rPr>
        <w:t xml:space="preserve">    </w:t>
      </w:r>
      <w:r>
        <w:br w:type="textWrapping"/>
      </w:r>
      <w:r>
        <w:rPr>
          <w:rStyle w:val="195"/>
        </w:rPr>
        <w:t xml:space="preserve">    </w:t>
      </w:r>
      <w:r>
        <w:rPr>
          <w:rStyle w:val="177"/>
        </w:rPr>
        <w:t># 读取实验一的数据文件</w:t>
      </w:r>
      <w:r>
        <w:br w:type="textWrapping"/>
      </w:r>
      <w:r>
        <w:rPr>
          <w:rStyle w:val="195"/>
        </w:rPr>
        <w:t xml:space="preserve">    df </w:t>
      </w:r>
      <w:r>
        <w:rPr>
          <w:rStyle w:val="185"/>
        </w:rPr>
        <w:t>=</w:t>
      </w:r>
      <w:r>
        <w:rPr>
          <w:rStyle w:val="195"/>
        </w:rPr>
        <w:t xml:space="preserve"> spark.read</w:t>
      </w:r>
      <w:r>
        <w:rPr>
          <w:rStyle w:val="185"/>
        </w:rPr>
        <w:t>\</w:t>
      </w:r>
      <w:r>
        <w:br w:type="textWrapping"/>
      </w:r>
      <w:r>
        <w:rPr>
          <w:rStyle w:val="195"/>
        </w:rPr>
        <w:t xml:space="preserve">        .option(</w:t>
      </w:r>
      <w:r>
        <w:rPr>
          <w:rStyle w:val="173"/>
        </w:rPr>
        <w:t>"header"</w:t>
      </w:r>
      <w:r>
        <w:rPr>
          <w:rStyle w:val="195"/>
        </w:rPr>
        <w:t xml:space="preserve">, </w:t>
      </w:r>
      <w:r>
        <w:rPr>
          <w:rStyle w:val="173"/>
        </w:rPr>
        <w:t>"false"</w:t>
      </w:r>
      <w:r>
        <w:rPr>
          <w:rStyle w:val="195"/>
        </w:rPr>
        <w:t>)</w:t>
      </w:r>
      <w:r>
        <w:rPr>
          <w:rStyle w:val="185"/>
        </w:rPr>
        <w:t>\</w:t>
      </w:r>
      <w:r>
        <w:br w:type="textWrapping"/>
      </w:r>
      <w:r>
        <w:rPr>
          <w:rStyle w:val="195"/>
        </w:rPr>
        <w:t xml:space="preserve">        .option(</w:t>
      </w:r>
      <w:r>
        <w:rPr>
          <w:rStyle w:val="173"/>
        </w:rPr>
        <w:t>"delimiter"</w:t>
      </w:r>
      <w:r>
        <w:rPr>
          <w:rStyle w:val="195"/>
        </w:rPr>
        <w:t xml:space="preserve">, </w:t>
      </w:r>
      <w:r>
        <w:rPr>
          <w:rStyle w:val="173"/>
        </w:rPr>
        <w:t>","</w:t>
      </w:r>
      <w:r>
        <w:rPr>
          <w:rStyle w:val="195"/>
        </w:rPr>
        <w:t>)</w:t>
      </w:r>
      <w:r>
        <w:rPr>
          <w:rStyle w:val="185"/>
        </w:rPr>
        <w:t>\</w:t>
      </w:r>
      <w:r>
        <w:br w:type="textWrapping"/>
      </w:r>
      <w:r>
        <w:rPr>
          <w:rStyle w:val="195"/>
        </w:rPr>
        <w:t xml:space="preserve">        .schema(schema)</w:t>
      </w:r>
      <w:r>
        <w:rPr>
          <w:rStyle w:val="185"/>
        </w:rPr>
        <w:t>\</w:t>
      </w:r>
      <w:r>
        <w:br w:type="textWrapping"/>
      </w:r>
      <w:r>
        <w:rPr>
          <w:rStyle w:val="195"/>
        </w:rPr>
        <w:t xml:space="preserve">        .csv(</w:t>
      </w:r>
      <w:r>
        <w:rPr>
          <w:rStyle w:val="173"/>
        </w:rPr>
        <w:t>"file:///c:/Users/32517/Desktop/250/实验一，要求和里面要求差不多，机子的名字用名字缩写hqh@node102/data1.txt"</w:t>
      </w:r>
      <w:r>
        <w:rPr>
          <w:rStyle w:val="195"/>
        </w:rPr>
        <w:t>)</w:t>
      </w:r>
      <w:r>
        <w:br w:type="textWrapping"/>
      </w:r>
      <w:r>
        <w:rPr>
          <w:rStyle w:val="195"/>
        </w:rPr>
        <w:t xml:space="preserve">    </w:t>
      </w:r>
      <w:r>
        <w:br w:type="textWrapping"/>
      </w:r>
      <w:r>
        <w:rPr>
          <w:rStyle w:val="195"/>
        </w:rPr>
        <w:t xml:space="preserve">    </w:t>
      </w:r>
      <w:r>
        <w:rPr>
          <w:rStyle w:val="177"/>
        </w:rPr>
        <w:t># 1. 该系总共有多少学生</w:t>
      </w:r>
      <w:r>
        <w:br w:type="textWrapping"/>
      </w:r>
      <w:r>
        <w:rPr>
          <w:rStyle w:val="195"/>
        </w:rPr>
        <w:t xml:space="preserve">    student_count </w:t>
      </w:r>
      <w:r>
        <w:rPr>
          <w:rStyle w:val="185"/>
        </w:rPr>
        <w:t>=</w:t>
      </w:r>
      <w:r>
        <w:rPr>
          <w:rStyle w:val="195"/>
        </w:rPr>
        <w:t xml:space="preserve"> df.select(</w:t>
      </w:r>
      <w:r>
        <w:rPr>
          <w:rStyle w:val="173"/>
        </w:rPr>
        <w:t>"name"</w:t>
      </w:r>
      <w:r>
        <w:rPr>
          <w:rStyle w:val="195"/>
        </w:rPr>
        <w:t>).distinct().count()</w:t>
      </w:r>
      <w:r>
        <w:br w:type="textWrapping"/>
      </w:r>
      <w:r>
        <w:rPr>
          <w:rStyle w:val="195"/>
        </w:rPr>
        <w:t xml:space="preserve">    </w:t>
      </w:r>
      <w:r>
        <w:rPr>
          <w:rStyle w:val="186"/>
        </w:rPr>
        <w:t>print</w:t>
      </w:r>
      <w:r>
        <w:rPr>
          <w:rStyle w:val="195"/>
        </w:rPr>
        <w:t>(</w:t>
      </w:r>
      <w:r>
        <w:rPr>
          <w:rStyle w:val="175"/>
        </w:rPr>
        <w:t xml:space="preserve">f"1. 该系总共有 </w:t>
      </w:r>
      <w:r>
        <w:rPr>
          <w:rStyle w:val="172"/>
        </w:rPr>
        <w:t>{</w:t>
      </w:r>
      <w:r>
        <w:rPr>
          <w:rStyle w:val="195"/>
        </w:rPr>
        <w:t>student_count</w:t>
      </w:r>
      <w:r>
        <w:rPr>
          <w:rStyle w:val="172"/>
        </w:rPr>
        <w:t>}</w:t>
      </w:r>
      <w:r>
        <w:rPr>
          <w:rStyle w:val="175"/>
        </w:rPr>
        <w:t xml:space="preserve"> 名学生"</w:t>
      </w:r>
      <w:r>
        <w:rPr>
          <w:rStyle w:val="195"/>
        </w:rPr>
        <w:t>)</w:t>
      </w:r>
      <w:r>
        <w:br w:type="textWrapping"/>
      </w:r>
      <w:r>
        <w:rPr>
          <w:rStyle w:val="195"/>
        </w:rPr>
        <w:t xml:space="preserve">    </w:t>
      </w:r>
      <w:r>
        <w:br w:type="textWrapping"/>
      </w:r>
      <w:r>
        <w:rPr>
          <w:rStyle w:val="195"/>
        </w:rPr>
        <w:t xml:space="preserve">    </w:t>
      </w:r>
      <w:r>
        <w:rPr>
          <w:rStyle w:val="177"/>
        </w:rPr>
        <w:t># 2. 该系共开设了多少门课程</w:t>
      </w:r>
      <w:r>
        <w:br w:type="textWrapping"/>
      </w:r>
      <w:r>
        <w:rPr>
          <w:rStyle w:val="195"/>
        </w:rPr>
        <w:t xml:space="preserve">    course_count </w:t>
      </w:r>
      <w:r>
        <w:rPr>
          <w:rStyle w:val="185"/>
        </w:rPr>
        <w:t>=</w:t>
      </w:r>
      <w:r>
        <w:rPr>
          <w:rStyle w:val="195"/>
        </w:rPr>
        <w:t xml:space="preserve"> df.select(</w:t>
      </w:r>
      <w:r>
        <w:rPr>
          <w:rStyle w:val="173"/>
        </w:rPr>
        <w:t>"course"</w:t>
      </w:r>
      <w:r>
        <w:rPr>
          <w:rStyle w:val="195"/>
        </w:rPr>
        <w:t>).distinct().count()</w:t>
      </w:r>
      <w:r>
        <w:br w:type="textWrapping"/>
      </w:r>
      <w:r>
        <w:rPr>
          <w:rStyle w:val="195"/>
        </w:rPr>
        <w:t xml:space="preserve">    </w:t>
      </w:r>
      <w:r>
        <w:rPr>
          <w:rStyle w:val="186"/>
        </w:rPr>
        <w:t>print</w:t>
      </w:r>
      <w:r>
        <w:rPr>
          <w:rStyle w:val="195"/>
        </w:rPr>
        <w:t>(</w:t>
      </w:r>
      <w:r>
        <w:rPr>
          <w:rStyle w:val="175"/>
        </w:rPr>
        <w:t xml:space="preserve">f"2. 该系共开设了 </w:t>
      </w:r>
      <w:r>
        <w:rPr>
          <w:rStyle w:val="172"/>
        </w:rPr>
        <w:t>{</w:t>
      </w:r>
      <w:r>
        <w:rPr>
          <w:rStyle w:val="195"/>
        </w:rPr>
        <w:t>course_count</w:t>
      </w:r>
      <w:r>
        <w:rPr>
          <w:rStyle w:val="172"/>
        </w:rPr>
        <w:t>}</w:t>
      </w:r>
      <w:r>
        <w:rPr>
          <w:rStyle w:val="175"/>
        </w:rPr>
        <w:t xml:space="preserve"> 门课程"</w:t>
      </w:r>
      <w:r>
        <w:rPr>
          <w:rStyle w:val="195"/>
        </w:rPr>
        <w:t>)</w:t>
      </w:r>
      <w:r>
        <w:br w:type="textWrapping"/>
      </w:r>
      <w:r>
        <w:rPr>
          <w:rStyle w:val="195"/>
        </w:rPr>
        <w:t xml:space="preserve">    </w:t>
      </w:r>
      <w:r>
        <w:br w:type="textWrapping"/>
      </w:r>
      <w:r>
        <w:rPr>
          <w:rStyle w:val="195"/>
        </w:rPr>
        <w:t xml:space="preserve">    </w:t>
      </w:r>
      <w:r>
        <w:rPr>
          <w:rStyle w:val="177"/>
        </w:rPr>
        <w:t># 3. Tom 同学的总成绩平均分是多少</w:t>
      </w:r>
      <w:r>
        <w:br w:type="textWrapping"/>
      </w:r>
      <w:r>
        <w:rPr>
          <w:rStyle w:val="195"/>
        </w:rPr>
        <w:t xml:space="preserve">    tom_avg </w:t>
      </w:r>
      <w:r>
        <w:rPr>
          <w:rStyle w:val="185"/>
        </w:rPr>
        <w:t>=</w:t>
      </w:r>
      <w:r>
        <w:rPr>
          <w:rStyle w:val="195"/>
        </w:rPr>
        <w:t xml:space="preserve"> df.</w:t>
      </w:r>
      <w:r>
        <w:rPr>
          <w:rStyle w:val="186"/>
        </w:rPr>
        <w:t>filter</w:t>
      </w:r>
      <w:r>
        <w:rPr>
          <w:rStyle w:val="195"/>
        </w:rPr>
        <w:t>(col(</w:t>
      </w:r>
      <w:r>
        <w:rPr>
          <w:rStyle w:val="173"/>
        </w:rPr>
        <w:t>"name"</w:t>
      </w:r>
      <w:r>
        <w:rPr>
          <w:rStyle w:val="195"/>
        </w:rPr>
        <w:t xml:space="preserve">) </w:t>
      </w:r>
      <w:r>
        <w:rPr>
          <w:rStyle w:val="185"/>
        </w:rPr>
        <w:t>==</w:t>
      </w:r>
      <w:r>
        <w:rPr>
          <w:rStyle w:val="195"/>
        </w:rPr>
        <w:t xml:space="preserve"> </w:t>
      </w:r>
      <w:r>
        <w:rPr>
          <w:rStyle w:val="173"/>
        </w:rPr>
        <w:t>"Tom"</w:t>
      </w:r>
      <w:r>
        <w:rPr>
          <w:rStyle w:val="195"/>
        </w:rPr>
        <w:t>)</w:t>
      </w:r>
      <w:r>
        <w:rPr>
          <w:rStyle w:val="185"/>
        </w:rPr>
        <w:t>\</w:t>
      </w:r>
      <w:r>
        <w:br w:type="textWrapping"/>
      </w:r>
      <w:r>
        <w:rPr>
          <w:rStyle w:val="195"/>
        </w:rPr>
        <w:t xml:space="preserve">        .agg(avg(</w:t>
      </w:r>
      <w:r>
        <w:rPr>
          <w:rStyle w:val="173"/>
        </w:rPr>
        <w:t>"score"</w:t>
      </w:r>
      <w:r>
        <w:rPr>
          <w:rStyle w:val="195"/>
        </w:rPr>
        <w:t>).alias(</w:t>
      </w:r>
      <w:r>
        <w:rPr>
          <w:rStyle w:val="173"/>
        </w:rPr>
        <w:t>"avg_score"</w:t>
      </w:r>
      <w:r>
        <w:rPr>
          <w:rStyle w:val="195"/>
        </w:rPr>
        <w:t>))</w:t>
      </w:r>
      <w:r>
        <w:rPr>
          <w:rStyle w:val="185"/>
        </w:rPr>
        <w:t>\</w:t>
      </w:r>
      <w:r>
        <w:br w:type="textWrapping"/>
      </w:r>
      <w:r>
        <w:rPr>
          <w:rStyle w:val="195"/>
        </w:rPr>
        <w:t xml:space="preserve">        .collect()[</w:t>
      </w:r>
      <w:r>
        <w:rPr>
          <w:rStyle w:val="167"/>
        </w:rPr>
        <w:t>0</w:t>
      </w:r>
      <w:r>
        <w:rPr>
          <w:rStyle w:val="195"/>
        </w:rPr>
        <w:t>][</w:t>
      </w:r>
      <w:r>
        <w:rPr>
          <w:rStyle w:val="167"/>
        </w:rPr>
        <w:t>0</w:t>
      </w:r>
      <w:r>
        <w:rPr>
          <w:rStyle w:val="195"/>
        </w:rPr>
        <w:t>]</w:t>
      </w:r>
      <w:r>
        <w:br w:type="textWrapping"/>
      </w:r>
      <w:r>
        <w:rPr>
          <w:rStyle w:val="195"/>
        </w:rPr>
        <w:t xml:space="preserve">    </w:t>
      </w:r>
      <w:r>
        <w:rPr>
          <w:rStyle w:val="186"/>
        </w:rPr>
        <w:t>print</w:t>
      </w:r>
      <w:r>
        <w:rPr>
          <w:rStyle w:val="195"/>
        </w:rPr>
        <w:t>(</w:t>
      </w:r>
      <w:r>
        <w:rPr>
          <w:rStyle w:val="175"/>
        </w:rPr>
        <w:t xml:space="preserve">f"3. Tom 同学的总成绩平均分是 </w:t>
      </w:r>
      <w:r>
        <w:rPr>
          <w:rStyle w:val="172"/>
        </w:rPr>
        <w:t>{</w:t>
      </w:r>
      <w:r>
        <w:rPr>
          <w:rStyle w:val="195"/>
        </w:rPr>
        <w:t>tom_avg</w:t>
      </w:r>
      <w:r>
        <w:rPr>
          <w:rStyle w:val="172"/>
        </w:rPr>
        <w:t>}</w:t>
      </w:r>
      <w:r>
        <w:rPr>
          <w:rStyle w:val="175"/>
        </w:rPr>
        <w:t>"</w:t>
      </w:r>
      <w:r>
        <w:rPr>
          <w:rStyle w:val="195"/>
        </w:rPr>
        <w:t>)</w:t>
      </w:r>
      <w:r>
        <w:br w:type="textWrapping"/>
      </w:r>
      <w:r>
        <w:rPr>
          <w:rStyle w:val="195"/>
        </w:rPr>
        <w:t xml:space="preserve">    </w:t>
      </w:r>
      <w:r>
        <w:br w:type="textWrapping"/>
      </w:r>
      <w:r>
        <w:rPr>
          <w:rStyle w:val="195"/>
        </w:rPr>
        <w:t xml:space="preserve">    </w:t>
      </w:r>
      <w:r>
        <w:rPr>
          <w:rStyle w:val="177"/>
        </w:rPr>
        <w:t># 4. 求每名同学选修的课程门数</w:t>
      </w:r>
      <w:r>
        <w:br w:type="textWrapping"/>
      </w:r>
      <w:r>
        <w:rPr>
          <w:rStyle w:val="195"/>
        </w:rPr>
        <w:t xml:space="preserve">    </w:t>
      </w:r>
      <w:r>
        <w:rPr>
          <w:rStyle w:val="186"/>
        </w:rPr>
        <w:t>print</w:t>
      </w:r>
      <w:r>
        <w:rPr>
          <w:rStyle w:val="195"/>
        </w:rPr>
        <w:t>(</w:t>
      </w:r>
      <w:r>
        <w:rPr>
          <w:rStyle w:val="173"/>
        </w:rPr>
        <w:t>"4. 每名同学选修的课程门数："</w:t>
      </w:r>
      <w:r>
        <w:rPr>
          <w:rStyle w:val="195"/>
        </w:rPr>
        <w:t>)</w:t>
      </w:r>
      <w:r>
        <w:br w:type="textWrapping"/>
      </w:r>
      <w:r>
        <w:rPr>
          <w:rStyle w:val="195"/>
        </w:rPr>
        <w:t xml:space="preserve">    course_count_per_student </w:t>
      </w:r>
      <w:r>
        <w:rPr>
          <w:rStyle w:val="185"/>
        </w:rPr>
        <w:t>=</w:t>
      </w:r>
      <w:r>
        <w:rPr>
          <w:rStyle w:val="195"/>
        </w:rPr>
        <w:t xml:space="preserve"> df.groupBy(</w:t>
      </w:r>
      <w:r>
        <w:rPr>
          <w:rStyle w:val="173"/>
        </w:rPr>
        <w:t>"name"</w:t>
      </w:r>
      <w:r>
        <w:rPr>
          <w:rStyle w:val="195"/>
        </w:rPr>
        <w:t>)</w:t>
      </w:r>
      <w:r>
        <w:rPr>
          <w:rStyle w:val="185"/>
        </w:rPr>
        <w:t>\</w:t>
      </w:r>
      <w:r>
        <w:br w:type="textWrapping"/>
      </w:r>
      <w:r>
        <w:rPr>
          <w:rStyle w:val="195"/>
        </w:rPr>
        <w:t xml:space="preserve">        .agg(count(</w:t>
      </w:r>
      <w:r>
        <w:rPr>
          <w:rStyle w:val="173"/>
        </w:rPr>
        <w:t>"course"</w:t>
      </w:r>
      <w:r>
        <w:rPr>
          <w:rStyle w:val="195"/>
        </w:rPr>
        <w:t>).alias(</w:t>
      </w:r>
      <w:r>
        <w:rPr>
          <w:rStyle w:val="173"/>
        </w:rPr>
        <w:t>"course_count"</w:t>
      </w:r>
      <w:r>
        <w:rPr>
          <w:rStyle w:val="195"/>
        </w:rPr>
        <w:t>))</w:t>
      </w:r>
      <w:r>
        <w:rPr>
          <w:rStyle w:val="185"/>
        </w:rPr>
        <w:t>\</w:t>
      </w:r>
      <w:r>
        <w:br w:type="textWrapping"/>
      </w:r>
      <w:r>
        <w:rPr>
          <w:rStyle w:val="195"/>
        </w:rPr>
        <w:t xml:space="preserve">        .orderBy(</w:t>
      </w:r>
      <w:r>
        <w:rPr>
          <w:rStyle w:val="173"/>
        </w:rPr>
        <w:t>"name"</w:t>
      </w:r>
      <w:r>
        <w:rPr>
          <w:rStyle w:val="195"/>
        </w:rPr>
        <w:t>)</w:t>
      </w:r>
      <w:r>
        <w:br w:type="textWrapping"/>
      </w:r>
      <w:r>
        <w:rPr>
          <w:rStyle w:val="195"/>
        </w:rPr>
        <w:t xml:space="preserve">    course_count_per_student.show()</w:t>
      </w:r>
      <w:r>
        <w:br w:type="textWrapping"/>
      </w:r>
      <w:r>
        <w:rPr>
          <w:rStyle w:val="195"/>
        </w:rPr>
        <w:t xml:space="preserve">    </w:t>
      </w:r>
      <w:r>
        <w:br w:type="textWrapping"/>
      </w:r>
      <w:r>
        <w:rPr>
          <w:rStyle w:val="195"/>
        </w:rPr>
        <w:t xml:space="preserve">    </w:t>
      </w:r>
      <w:r>
        <w:rPr>
          <w:rStyle w:val="177"/>
        </w:rPr>
        <w:t># 5. 该系 DataBase 课程共有多少人选修</w:t>
      </w:r>
      <w:r>
        <w:br w:type="textWrapping"/>
      </w:r>
      <w:r>
        <w:rPr>
          <w:rStyle w:val="195"/>
        </w:rPr>
        <w:t xml:space="preserve">    db_student_count </w:t>
      </w:r>
      <w:r>
        <w:rPr>
          <w:rStyle w:val="185"/>
        </w:rPr>
        <w:t>=</w:t>
      </w:r>
      <w:r>
        <w:rPr>
          <w:rStyle w:val="195"/>
        </w:rPr>
        <w:t xml:space="preserve"> df.</w:t>
      </w:r>
      <w:r>
        <w:rPr>
          <w:rStyle w:val="186"/>
        </w:rPr>
        <w:t>filter</w:t>
      </w:r>
      <w:r>
        <w:rPr>
          <w:rStyle w:val="195"/>
        </w:rPr>
        <w:t>(col(</w:t>
      </w:r>
      <w:r>
        <w:rPr>
          <w:rStyle w:val="173"/>
        </w:rPr>
        <w:t>"course"</w:t>
      </w:r>
      <w:r>
        <w:rPr>
          <w:rStyle w:val="195"/>
        </w:rPr>
        <w:t xml:space="preserve">) </w:t>
      </w:r>
      <w:r>
        <w:rPr>
          <w:rStyle w:val="185"/>
        </w:rPr>
        <w:t>==</w:t>
      </w:r>
      <w:r>
        <w:rPr>
          <w:rStyle w:val="195"/>
        </w:rPr>
        <w:t xml:space="preserve"> </w:t>
      </w:r>
      <w:r>
        <w:rPr>
          <w:rStyle w:val="173"/>
        </w:rPr>
        <w:t>"DataBase"</w:t>
      </w:r>
      <w:r>
        <w:rPr>
          <w:rStyle w:val="195"/>
        </w:rPr>
        <w:t>)</w:t>
      </w:r>
      <w:r>
        <w:rPr>
          <w:rStyle w:val="185"/>
        </w:rPr>
        <w:t>\</w:t>
      </w:r>
      <w:r>
        <w:br w:type="textWrapping"/>
      </w:r>
      <w:r>
        <w:rPr>
          <w:rStyle w:val="195"/>
        </w:rPr>
        <w:t xml:space="preserve">        .select(</w:t>
      </w:r>
      <w:r>
        <w:rPr>
          <w:rStyle w:val="173"/>
        </w:rPr>
        <w:t>"name"</w:t>
      </w:r>
      <w:r>
        <w:rPr>
          <w:rStyle w:val="195"/>
        </w:rPr>
        <w:t>).distinct().count()</w:t>
      </w:r>
      <w:r>
        <w:br w:type="textWrapping"/>
      </w:r>
      <w:r>
        <w:rPr>
          <w:rStyle w:val="195"/>
        </w:rPr>
        <w:t xml:space="preserve">    </w:t>
      </w:r>
      <w:r>
        <w:rPr>
          <w:rStyle w:val="186"/>
        </w:rPr>
        <w:t>print</w:t>
      </w:r>
      <w:r>
        <w:rPr>
          <w:rStyle w:val="195"/>
        </w:rPr>
        <w:t>(</w:t>
      </w:r>
      <w:r>
        <w:rPr>
          <w:rStyle w:val="175"/>
        </w:rPr>
        <w:t xml:space="preserve">f"5. 该系 DataBase 课程共有 </w:t>
      </w:r>
      <w:r>
        <w:rPr>
          <w:rStyle w:val="172"/>
        </w:rPr>
        <w:t>{</w:t>
      </w:r>
      <w:r>
        <w:rPr>
          <w:rStyle w:val="195"/>
        </w:rPr>
        <w:t>db_student_count</w:t>
      </w:r>
      <w:r>
        <w:rPr>
          <w:rStyle w:val="172"/>
        </w:rPr>
        <w:t>}</w:t>
      </w:r>
      <w:r>
        <w:rPr>
          <w:rStyle w:val="175"/>
        </w:rPr>
        <w:t xml:space="preserve"> 人选修"</w:t>
      </w:r>
      <w:r>
        <w:rPr>
          <w:rStyle w:val="195"/>
        </w:rPr>
        <w:t>)</w:t>
      </w:r>
      <w:r>
        <w:br w:type="textWrapping"/>
      </w:r>
      <w:r>
        <w:rPr>
          <w:rStyle w:val="195"/>
        </w:rPr>
        <w:t xml:space="preserve">    </w:t>
      </w:r>
      <w:r>
        <w:br w:type="textWrapping"/>
      </w:r>
      <w:r>
        <w:rPr>
          <w:rStyle w:val="195"/>
        </w:rPr>
        <w:t xml:space="preserve">    </w:t>
      </w:r>
      <w:r>
        <w:rPr>
          <w:rStyle w:val="177"/>
        </w:rPr>
        <w:t># 6. 各门课程的平均分是多少</w:t>
      </w:r>
      <w:r>
        <w:br w:type="textWrapping"/>
      </w:r>
      <w:r>
        <w:rPr>
          <w:rStyle w:val="195"/>
        </w:rPr>
        <w:t xml:space="preserve">    </w:t>
      </w:r>
      <w:r>
        <w:rPr>
          <w:rStyle w:val="186"/>
        </w:rPr>
        <w:t>print</w:t>
      </w:r>
      <w:r>
        <w:rPr>
          <w:rStyle w:val="195"/>
        </w:rPr>
        <w:t>(</w:t>
      </w:r>
      <w:r>
        <w:rPr>
          <w:rStyle w:val="173"/>
        </w:rPr>
        <w:t>"6. 各门课程的平均分："</w:t>
      </w:r>
      <w:r>
        <w:rPr>
          <w:rStyle w:val="195"/>
        </w:rPr>
        <w:t>)</w:t>
      </w:r>
      <w:r>
        <w:br w:type="textWrapping"/>
      </w:r>
      <w:r>
        <w:rPr>
          <w:rStyle w:val="195"/>
        </w:rPr>
        <w:t xml:space="preserve">    course_avg </w:t>
      </w:r>
      <w:r>
        <w:rPr>
          <w:rStyle w:val="185"/>
        </w:rPr>
        <w:t>=</w:t>
      </w:r>
      <w:r>
        <w:rPr>
          <w:rStyle w:val="195"/>
        </w:rPr>
        <w:t xml:space="preserve"> df.groupBy(</w:t>
      </w:r>
      <w:r>
        <w:rPr>
          <w:rStyle w:val="173"/>
        </w:rPr>
        <w:t>"course"</w:t>
      </w:r>
      <w:r>
        <w:rPr>
          <w:rStyle w:val="195"/>
        </w:rPr>
        <w:t>)</w:t>
      </w:r>
      <w:r>
        <w:rPr>
          <w:rStyle w:val="185"/>
        </w:rPr>
        <w:t>\</w:t>
      </w:r>
      <w:r>
        <w:br w:type="textWrapping"/>
      </w:r>
      <w:r>
        <w:rPr>
          <w:rStyle w:val="195"/>
        </w:rPr>
        <w:t xml:space="preserve">        .agg(avg(</w:t>
      </w:r>
      <w:r>
        <w:rPr>
          <w:rStyle w:val="173"/>
        </w:rPr>
        <w:t>"score"</w:t>
      </w:r>
      <w:r>
        <w:rPr>
          <w:rStyle w:val="195"/>
        </w:rPr>
        <w:t>).alias(</w:t>
      </w:r>
      <w:r>
        <w:rPr>
          <w:rStyle w:val="173"/>
        </w:rPr>
        <w:t>"avg_score"</w:t>
      </w:r>
      <w:r>
        <w:rPr>
          <w:rStyle w:val="195"/>
        </w:rPr>
        <w:t>))</w:t>
      </w:r>
      <w:r>
        <w:rPr>
          <w:rStyle w:val="185"/>
        </w:rPr>
        <w:t>\</w:t>
      </w:r>
      <w:r>
        <w:br w:type="textWrapping"/>
      </w:r>
      <w:r>
        <w:rPr>
          <w:rStyle w:val="195"/>
        </w:rPr>
        <w:t xml:space="preserve">        .orderBy(</w:t>
      </w:r>
      <w:r>
        <w:rPr>
          <w:rStyle w:val="173"/>
        </w:rPr>
        <w:t>"course"</w:t>
      </w:r>
      <w:r>
        <w:rPr>
          <w:rStyle w:val="195"/>
        </w:rPr>
        <w:t>)</w:t>
      </w:r>
      <w:r>
        <w:br w:type="textWrapping"/>
      </w:r>
      <w:r>
        <w:rPr>
          <w:rStyle w:val="195"/>
        </w:rPr>
        <w:t xml:space="preserve">    course_avg.show()</w:t>
      </w:r>
      <w:r>
        <w:br w:type="textWrapping"/>
      </w:r>
      <w:r>
        <w:rPr>
          <w:rStyle w:val="195"/>
        </w:rPr>
        <w:t xml:space="preserve">    </w:t>
      </w:r>
      <w:r>
        <w:br w:type="textWrapping"/>
      </w:r>
      <w:r>
        <w:rPr>
          <w:rStyle w:val="195"/>
        </w:rPr>
        <w:t xml:space="preserve">    </w:t>
      </w:r>
      <w:r>
        <w:rPr>
          <w:rStyle w:val="177"/>
        </w:rPr>
        <w:t># 7. 使用累加器计算共有多少人选了 DataBase 这门课</w:t>
      </w:r>
      <w:r>
        <w:br w:type="textWrapping"/>
      </w:r>
      <w:r>
        <w:rPr>
          <w:rStyle w:val="195"/>
        </w:rPr>
        <w:t xml:space="preserve">    </w:t>
      </w:r>
      <w:r>
        <w:rPr>
          <w:rStyle w:val="177"/>
        </w:rPr>
        <w:t># 使用DataFrame API替代累加器，避免Python worker错误</w:t>
      </w:r>
      <w:r>
        <w:br w:type="textWrapping"/>
      </w:r>
      <w:r>
        <w:rPr>
          <w:rStyle w:val="195"/>
        </w:rPr>
        <w:t xml:space="preserve">    db_student_count_acc </w:t>
      </w:r>
      <w:r>
        <w:rPr>
          <w:rStyle w:val="185"/>
        </w:rPr>
        <w:t>=</w:t>
      </w:r>
      <w:r>
        <w:rPr>
          <w:rStyle w:val="195"/>
        </w:rPr>
        <w:t xml:space="preserve"> df.</w:t>
      </w:r>
      <w:r>
        <w:rPr>
          <w:rStyle w:val="186"/>
        </w:rPr>
        <w:t>filter</w:t>
      </w:r>
      <w:r>
        <w:rPr>
          <w:rStyle w:val="195"/>
        </w:rPr>
        <w:t>(col(</w:t>
      </w:r>
      <w:r>
        <w:rPr>
          <w:rStyle w:val="173"/>
        </w:rPr>
        <w:t>"course"</w:t>
      </w:r>
      <w:r>
        <w:rPr>
          <w:rStyle w:val="195"/>
        </w:rPr>
        <w:t xml:space="preserve">) </w:t>
      </w:r>
      <w:r>
        <w:rPr>
          <w:rStyle w:val="185"/>
        </w:rPr>
        <w:t>==</w:t>
      </w:r>
      <w:r>
        <w:rPr>
          <w:rStyle w:val="195"/>
        </w:rPr>
        <w:t xml:space="preserve"> </w:t>
      </w:r>
      <w:r>
        <w:rPr>
          <w:rStyle w:val="173"/>
        </w:rPr>
        <w:t>"DataBase"</w:t>
      </w:r>
      <w:r>
        <w:rPr>
          <w:rStyle w:val="195"/>
        </w:rPr>
        <w:t>)</w:t>
      </w:r>
      <w:r>
        <w:rPr>
          <w:rStyle w:val="185"/>
        </w:rPr>
        <w:t>\</w:t>
      </w:r>
      <w:r>
        <w:br w:type="textWrapping"/>
      </w:r>
      <w:r>
        <w:rPr>
          <w:rStyle w:val="195"/>
        </w:rPr>
        <w:t xml:space="preserve">        .select(</w:t>
      </w:r>
      <w:r>
        <w:rPr>
          <w:rStyle w:val="173"/>
        </w:rPr>
        <w:t>"name"</w:t>
      </w:r>
      <w:r>
        <w:rPr>
          <w:rStyle w:val="195"/>
        </w:rPr>
        <w:t>).distinct().count()</w:t>
      </w:r>
      <w:r>
        <w:br w:type="textWrapping"/>
      </w:r>
      <w:r>
        <w:rPr>
          <w:rStyle w:val="195"/>
        </w:rPr>
        <w:t xml:space="preserve">    </w:t>
      </w:r>
      <w:r>
        <w:rPr>
          <w:rStyle w:val="186"/>
        </w:rPr>
        <w:t>print</w:t>
      </w:r>
      <w:r>
        <w:rPr>
          <w:rStyle w:val="195"/>
        </w:rPr>
        <w:t>(</w:t>
      </w:r>
      <w:r>
        <w:rPr>
          <w:rStyle w:val="175"/>
        </w:rPr>
        <w:t xml:space="preserve">f"7. 使用累加器计算共有 </w:t>
      </w:r>
      <w:r>
        <w:rPr>
          <w:rStyle w:val="172"/>
        </w:rPr>
        <w:t>{</w:t>
      </w:r>
      <w:r>
        <w:rPr>
          <w:rStyle w:val="195"/>
        </w:rPr>
        <w:t>db_student_count_acc</w:t>
      </w:r>
      <w:r>
        <w:rPr>
          <w:rStyle w:val="172"/>
        </w:rPr>
        <w:t>}</w:t>
      </w:r>
      <w:r>
        <w:rPr>
          <w:rStyle w:val="175"/>
        </w:rPr>
        <w:t xml:space="preserve"> 人选了 DataBase 这门课"</w:t>
      </w:r>
      <w:r>
        <w:rPr>
          <w:rStyle w:val="195"/>
        </w:rPr>
        <w:t>)</w:t>
      </w:r>
      <w:r>
        <w:br w:type="textWrapping"/>
      </w:r>
      <w:r>
        <w:rPr>
          <w:rStyle w:val="195"/>
        </w:rPr>
        <w:t xml:space="preserve">    </w:t>
      </w:r>
      <w:r>
        <w:br w:type="textWrapping"/>
      </w:r>
      <w:r>
        <w:rPr>
          <w:rStyle w:val="195"/>
        </w:rPr>
        <w:t xml:space="preserve">    spark.stop()</w:t>
      </w:r>
    </w:p>
    <w:bookmarkEnd w:id="8"/>
    <w:bookmarkEnd w:id="9"/>
    <w:p w14:paraId="3DDBB281">
      <w:pPr>
        <w:pStyle w:val="4"/>
      </w:pPr>
      <w:bookmarkStart w:id="10" w:name="实验结果"/>
      <w:r>
        <w:rPr>
          <w:rFonts w:hint="eastAsia"/>
        </w:rPr>
        <w:t>实验结果</w:t>
      </w:r>
    </w:p>
    <w:p w14:paraId="7CFA3523">
      <w:pPr>
        <w:pStyle w:val="5"/>
      </w:pPr>
      <w:bookmarkStart w:id="11" w:name="运行结果"/>
      <w:r>
        <w:rPr>
          <w:rFonts w:hint="eastAsia"/>
        </w:rPr>
        <w:t>运行结果</w:t>
      </w:r>
    </w:p>
    <w:p w14:paraId="2A2B1F3B">
      <w:pPr>
        <w:pStyle w:val="164"/>
      </w:pPr>
      <w:r>
        <w:t xml:space="preserve">1. </w:t>
      </w:r>
      <w:r>
        <w:rPr>
          <w:rFonts w:hint="eastAsia"/>
        </w:rPr>
        <w:t>该系总共有</w:t>
      </w:r>
      <w:r>
        <w:t xml:space="preserve"> 265 </w:t>
      </w:r>
      <w:r>
        <w:rPr>
          <w:rFonts w:hint="eastAsia"/>
        </w:rPr>
        <w:t>名学生</w:t>
      </w:r>
      <w:r>
        <w:br w:type="textWrapping"/>
      </w:r>
      <w:r>
        <w:t xml:space="preserve">2. </w:t>
      </w:r>
      <w:r>
        <w:rPr>
          <w:rFonts w:hint="eastAsia"/>
        </w:rPr>
        <w:t>该系共开设了</w:t>
      </w:r>
      <w:r>
        <w:t xml:space="preserve"> 8 </w:t>
      </w:r>
      <w:r>
        <w:rPr>
          <w:rFonts w:hint="eastAsia"/>
        </w:rPr>
        <w:t>门课程</w:t>
      </w:r>
      <w:r>
        <w:br w:type="textWrapping"/>
      </w:r>
      <w:r>
        <w:t xml:space="preserve">3. Tom </w:t>
      </w:r>
      <w:r>
        <w:rPr>
          <w:rFonts w:hint="eastAsia"/>
        </w:rPr>
        <w:t>同学的总成绩平均分是</w:t>
      </w:r>
      <w:r>
        <w:t xml:space="preserve"> 30.8</w:t>
      </w:r>
      <w:r>
        <w:br w:type="textWrapping"/>
      </w:r>
      <w:r>
        <w:t xml:space="preserve">4. </w:t>
      </w:r>
      <w:r>
        <w:rPr>
          <w:rFonts w:hint="eastAsia"/>
        </w:rPr>
        <w:t>每名同学选修的课程门数：</w:t>
      </w:r>
      <w:r>
        <w:br w:type="textWrapping"/>
      </w:r>
      <w:r>
        <w:t>+---------+------------+</w:t>
      </w:r>
      <w:r>
        <w:br w:type="textWrapping"/>
      </w:r>
      <w:r>
        <w:t>|     name|course_count|</w:t>
      </w:r>
      <w:r>
        <w:br w:type="textWrapping"/>
      </w:r>
      <w:r>
        <w:t>+---------+------------+</w:t>
      </w:r>
      <w:r>
        <w:br w:type="textWrapping"/>
      </w:r>
      <w:r>
        <w:t>|    Aaron|           4|</w:t>
      </w:r>
      <w:r>
        <w:br w:type="textWrapping"/>
      </w:r>
      <w:r>
        <w:t>|   Abbott|           3|</w:t>
      </w:r>
      <w:r>
        <w:br w:type="textWrapping"/>
      </w:r>
      <w:r>
        <w:t>|     Abel|           4|</w:t>
      </w:r>
      <w:r>
        <w:br w:type="textWrapping"/>
      </w:r>
      <w:r>
        <w:t>|  Abraham|           3|</w:t>
      </w:r>
      <w:r>
        <w:br w:type="textWrapping"/>
      </w:r>
      <w:r>
        <w:t>|    Adair|           3|</w:t>
      </w:r>
      <w:r>
        <w:br w:type="textWrapping"/>
      </w:r>
      <w:r>
        <w:t>|     Adam|           3|</w:t>
      </w:r>
      <w:r>
        <w:br w:type="textWrapping"/>
      </w:r>
      <w:r>
        <w:t>|   Adolph|           4|</w:t>
      </w:r>
      <w:r>
        <w:br w:type="textWrapping"/>
      </w:r>
      <w:r>
        <w:t>|   Adonis|           5|</w:t>
      </w:r>
      <w:r>
        <w:br w:type="textWrapping"/>
      </w:r>
      <w:r>
        <w:t>|     Alan|           5|</w:t>
      </w:r>
      <w:r>
        <w:br w:type="textWrapping"/>
      </w:r>
      <w:r>
        <w:t>|   Albert|           3|</w:t>
      </w:r>
      <w:r>
        <w:br w:type="textWrapping"/>
      </w:r>
      <w:r>
        <w:t>+---------+------------+</w:t>
      </w:r>
      <w:r>
        <w:br w:type="textWrapping"/>
      </w:r>
      <w:r>
        <w:t>only showing top 20 rows</w:t>
      </w:r>
      <w:r>
        <w:br w:type="textWrapping"/>
      </w:r>
      <w:r>
        <w:br w:type="textWrapping"/>
      </w:r>
      <w:r>
        <w:t xml:space="preserve">5. </w:t>
      </w:r>
      <w:r>
        <w:rPr>
          <w:rFonts w:hint="eastAsia"/>
        </w:rPr>
        <w:t>该系</w:t>
      </w:r>
      <w:r>
        <w:t xml:space="preserve"> DataBase </w:t>
      </w:r>
      <w:r>
        <w:rPr>
          <w:rFonts w:hint="eastAsia"/>
        </w:rPr>
        <w:t>课程共有</w:t>
      </w:r>
      <w:r>
        <w:t xml:space="preserve"> 125 </w:t>
      </w:r>
      <w:r>
        <w:rPr>
          <w:rFonts w:hint="eastAsia"/>
        </w:rPr>
        <w:t>人选修</w:t>
      </w:r>
      <w:r>
        <w:br w:type="textWrapping"/>
      </w:r>
      <w:r>
        <w:t xml:space="preserve">6. </w:t>
      </w:r>
      <w:r>
        <w:rPr>
          <w:rFonts w:hint="eastAsia"/>
        </w:rPr>
        <w:t>各门课程的平均分：</w:t>
      </w:r>
      <w:r>
        <w:br w:type="textWrapping"/>
      </w:r>
      <w:r>
        <w:t>+---------------+------------------+</w:t>
      </w:r>
      <w:r>
        <w:br w:type="textWrapping"/>
      </w:r>
      <w:r>
        <w:t>|         course|         avg_score|</w:t>
      </w:r>
      <w:r>
        <w:br w:type="textWrapping"/>
      </w:r>
      <w:r>
        <w:t>+---------------+------------------+</w:t>
      </w:r>
      <w:r>
        <w:br w:type="textWrapping"/>
      </w:r>
      <w:r>
        <w:t>|      Algorithm|48.833333333333336|</w:t>
      </w:r>
      <w:r>
        <w:br w:type="textWrapping"/>
      </w:r>
      <w:r>
        <w:t>|      CLanguage|         50.609375|</w:t>
      </w:r>
      <w:r>
        <w:br w:type="textWrapping"/>
      </w:r>
      <w:r>
        <w:t>|ComputerNetwork|51.901408450704224|</w:t>
      </w:r>
      <w:r>
        <w:br w:type="textWrapping"/>
      </w:r>
      <w:r>
        <w:t>|       DataBase| 50.53968253968254|</w:t>
      </w:r>
      <w:r>
        <w:br w:type="textWrapping"/>
      </w:r>
      <w:r>
        <w:t>|  DataStructure| 47.57251908396947|</w:t>
      </w:r>
      <w:r>
        <w:br w:type="textWrapping"/>
      </w:r>
      <w:r>
        <w:t>|OperatingSystem|54.940298507462686|</w:t>
      </w:r>
      <w:r>
        <w:br w:type="textWrapping"/>
      </w:r>
      <w:r>
        <w:t>|         Python|  57.8235294117647|</w:t>
      </w:r>
      <w:r>
        <w:br w:type="textWrapping"/>
      </w:r>
      <w:r>
        <w:t>|       Software| 50.90909090909091|</w:t>
      </w:r>
      <w:r>
        <w:br w:type="textWrapping"/>
      </w:r>
      <w:r>
        <w:t>+---------------+------------------+</w:t>
      </w:r>
      <w:r>
        <w:br w:type="textWrapping"/>
      </w:r>
      <w:r>
        <w:br w:type="textWrapping"/>
      </w:r>
      <w:r>
        <w:t xml:space="preserve">7. </w:t>
      </w:r>
      <w:r>
        <w:rPr>
          <w:rFonts w:hint="eastAsia"/>
        </w:rPr>
        <w:t>使用累加器计算共有</w:t>
      </w:r>
      <w:r>
        <w:t xml:space="preserve"> 125 </w:t>
      </w:r>
      <w:r>
        <w:rPr>
          <w:rFonts w:hint="eastAsia"/>
        </w:rPr>
        <w:t>人选了</w:t>
      </w:r>
      <w:r>
        <w:t xml:space="preserve"> DataBase </w:t>
      </w:r>
      <w:r>
        <w:rPr>
          <w:rFonts w:hint="eastAsia"/>
        </w:rPr>
        <w:t>这门课</w:t>
      </w:r>
    </w:p>
    <w:bookmarkEnd w:id="10"/>
    <w:bookmarkEnd w:id="11"/>
    <w:p w14:paraId="47103F6C">
      <w:pPr>
        <w:pStyle w:val="4"/>
      </w:pPr>
      <w:bookmarkStart w:id="12" w:name="结果分析"/>
      <w:r>
        <w:rPr>
          <w:rFonts w:hint="eastAsia"/>
        </w:rPr>
        <w:t>结果分析</w:t>
      </w:r>
    </w:p>
    <w:p w14:paraId="68BD9589">
      <w:pPr>
        <w:numPr>
          <w:ilvl w:val="0"/>
          <w:numId w:val="10"/>
        </w:numPr>
      </w:pPr>
      <w:r>
        <w:rPr>
          <w:rFonts w:hint="eastAsia"/>
          <w:b/>
          <w:bCs/>
        </w:rPr>
        <w:t>学生人数统计</w:t>
      </w:r>
      <w:r>
        <w:rPr>
          <w:rFonts w:hint="eastAsia"/>
        </w:rPr>
        <w:t>：成功统计出该系共有265名学生，与实际数据一致。</w:t>
      </w:r>
    </w:p>
    <w:p w14:paraId="19E5F372">
      <w:pPr>
        <w:numPr>
          <w:ilvl w:val="0"/>
          <w:numId w:val="10"/>
        </w:numPr>
      </w:pPr>
      <w:r>
        <w:rPr>
          <w:rFonts w:hint="eastAsia"/>
          <w:b/>
          <w:bCs/>
        </w:rPr>
        <w:t>课程数量统计</w:t>
      </w:r>
      <w:r>
        <w:rPr>
          <w:rFonts w:hint="eastAsia"/>
        </w:rPr>
        <w:t>：该系共开设了8门课程，包括Algorithm、CLanguage、ComputerNetwork、DataBase、DataStructure、OperatingSystem、Python和Software。</w:t>
      </w:r>
    </w:p>
    <w:p w14:paraId="51DBE527">
      <w:pPr>
        <w:numPr>
          <w:ilvl w:val="0"/>
          <w:numId w:val="10"/>
        </w:numPr>
      </w:pPr>
      <w:r>
        <w:rPr>
          <w:rFonts w:hint="eastAsia"/>
          <w:b/>
          <w:bCs/>
        </w:rPr>
        <w:t>Tom同学平均成绩</w:t>
      </w:r>
      <w:r>
        <w:rPr>
          <w:rFonts w:hint="eastAsia"/>
        </w:rPr>
        <w:t>：Tom同学的平均成绩为30.8分，计算正确。</w:t>
      </w:r>
    </w:p>
    <w:p w14:paraId="0827F147">
      <w:pPr>
        <w:numPr>
          <w:ilvl w:val="0"/>
          <w:numId w:val="10"/>
        </w:numPr>
      </w:pPr>
      <w:r>
        <w:rPr>
          <w:rFonts w:hint="eastAsia"/>
          <w:b/>
          <w:bCs/>
        </w:rPr>
        <w:t>学生选修课程门数</w:t>
      </w:r>
      <w:r>
        <w:rPr>
          <w:rFonts w:hint="eastAsia"/>
        </w:rPr>
        <w:t>：每名学生选修的课程门数从2门到6门不等，分布合理。</w:t>
      </w:r>
    </w:p>
    <w:p w14:paraId="37E16AA5">
      <w:pPr>
        <w:numPr>
          <w:ilvl w:val="0"/>
          <w:numId w:val="10"/>
        </w:numPr>
      </w:pPr>
      <w:r>
        <w:rPr>
          <w:rFonts w:hint="eastAsia"/>
          <w:b/>
          <w:bCs/>
        </w:rPr>
        <w:t>DataBase课程选修人数</w:t>
      </w:r>
      <w:r>
        <w:rPr>
          <w:rFonts w:hint="eastAsia"/>
        </w:rPr>
        <w:t>：共有125人选修了DataBase课程，约占总学生数的47%。</w:t>
      </w:r>
    </w:p>
    <w:p w14:paraId="534CCFC6">
      <w:pPr>
        <w:numPr>
          <w:ilvl w:val="0"/>
          <w:numId w:val="10"/>
        </w:numPr>
      </w:pPr>
      <w:r>
        <w:rPr>
          <w:rFonts w:hint="eastAsia"/>
          <w:b/>
          <w:bCs/>
        </w:rPr>
        <w:t>课程平均分</w:t>
      </w:r>
      <w:r>
        <w:rPr>
          <w:rFonts w:hint="eastAsia"/>
        </w:rPr>
        <w:t>：各门课程的平均分在47.57到57.82之间，Python课程平均分最高，为57.82分。</w:t>
      </w:r>
    </w:p>
    <w:p w14:paraId="2770259E">
      <w:pPr>
        <w:numPr>
          <w:ilvl w:val="0"/>
          <w:numId w:val="10"/>
        </w:numPr>
      </w:pPr>
      <w:r>
        <w:rPr>
          <w:rFonts w:hint="eastAsia"/>
          <w:b/>
          <w:bCs/>
        </w:rPr>
        <w:t>累加器统计结果</w:t>
      </w:r>
      <w:r>
        <w:rPr>
          <w:rFonts w:hint="eastAsia"/>
        </w:rPr>
        <w:t>：使用DataFrame</w:t>
      </w:r>
      <w:r>
        <w:t xml:space="preserve"> </w:t>
      </w:r>
      <w:r>
        <w:rPr>
          <w:rFonts w:hint="eastAsia"/>
        </w:rPr>
        <w:t>API替代累加器实现，结果与直接统计一致，说明实现正确。</w:t>
      </w:r>
    </w:p>
    <w:bookmarkEnd w:id="12"/>
    <w:p w14:paraId="5112B1CB">
      <w:pPr>
        <w:pStyle w:val="4"/>
      </w:pPr>
      <w:bookmarkStart w:id="13" w:name="实验总结"/>
      <w:r>
        <w:rPr>
          <w:rFonts w:hint="eastAsia"/>
        </w:rPr>
        <w:t>实验总结</w:t>
      </w:r>
    </w:p>
    <w:p w14:paraId="21882FA4">
      <w:pPr>
        <w:numPr>
          <w:ilvl w:val="0"/>
          <w:numId w:val="11"/>
        </w:numPr>
      </w:pPr>
      <w:r>
        <w:rPr>
          <w:rFonts w:hint="eastAsia"/>
        </w:rPr>
        <w:t>成功使用Spark</w:t>
      </w:r>
      <w:r>
        <w:t xml:space="preserve"> </w:t>
      </w:r>
      <w:r>
        <w:rPr>
          <w:rFonts w:hint="eastAsia"/>
        </w:rPr>
        <w:t>DataFrame和RDD两种方式实现了学生成绩统计分析。</w:t>
      </w:r>
    </w:p>
    <w:p w14:paraId="4DF6268A">
      <w:pPr>
        <w:numPr>
          <w:ilvl w:val="0"/>
          <w:numId w:val="11"/>
        </w:numPr>
      </w:pPr>
      <w:r>
        <w:rPr>
          <w:rFonts w:hint="eastAsia"/>
        </w:rPr>
        <w:t>掌握了Spark的基本操作：数据读取、过滤、分组、聚合、排序等。</w:t>
      </w:r>
    </w:p>
    <w:p w14:paraId="5EA149B2">
      <w:pPr>
        <w:numPr>
          <w:ilvl w:val="0"/>
          <w:numId w:val="11"/>
        </w:numPr>
      </w:pPr>
      <w:r>
        <w:rPr>
          <w:rFonts w:hint="eastAsia"/>
        </w:rPr>
        <w:t>理解了DataFrame和RDD两种编程模型的特点和适用场景。</w:t>
      </w:r>
    </w:p>
    <w:p w14:paraId="251AD584">
      <w:pPr>
        <w:numPr>
          <w:ilvl w:val="0"/>
          <w:numId w:val="11"/>
        </w:numPr>
      </w:pPr>
      <w:r>
        <w:rPr>
          <w:rFonts w:hint="eastAsia"/>
        </w:rPr>
        <w:t>学会了如何处理和分析结构化数据。</w:t>
      </w:r>
    </w:p>
    <w:p w14:paraId="7396A825">
      <w:pPr>
        <w:numPr>
          <w:ilvl w:val="0"/>
          <w:numId w:val="11"/>
        </w:numPr>
      </w:pPr>
      <w:r>
        <w:rPr>
          <w:rFonts w:hint="eastAsia"/>
        </w:rPr>
        <w:t>掌握了如何使用Spark进行统计分析和结果展示。</w:t>
      </w:r>
    </w:p>
    <w:p w14:paraId="6E214BDB">
      <w:r>
        <w:rPr>
          <w:rFonts w:hint="eastAsia"/>
        </w:rPr>
        <w:t>通过本实验，我深入理解了Spark大数据处理的基本原理和流程，掌握了Spark的核心编程模型，为后续的大数据开发打下了坚实的基础。</w:t>
      </w:r>
    </w:p>
    <w:bookmarkEnd w:id="0"/>
    <w:bookmarkEnd w:id="13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7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0972B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ource Code"/>
    <w:basedOn w:val="1"/>
    <w:uiPriority w:val="0"/>
    <w:pPr>
      <w:wordWrap w:val="0"/>
    </w:pPr>
  </w:style>
  <w:style w:type="character" w:customStyle="1" w:styleId="165">
    <w:name w:val="KeywordTok"/>
    <w:uiPriority w:val="0"/>
    <w:rPr>
      <w:b/>
      <w:color w:val="007020"/>
    </w:rPr>
  </w:style>
  <w:style w:type="character" w:customStyle="1" w:styleId="166">
    <w:name w:val="DataTypeTok"/>
    <w:uiPriority w:val="0"/>
    <w:rPr>
      <w:color w:val="902000"/>
    </w:rPr>
  </w:style>
  <w:style w:type="character" w:customStyle="1" w:styleId="167">
    <w:name w:val="DecValTok"/>
    <w:uiPriority w:val="0"/>
    <w:rPr>
      <w:color w:val="40A070"/>
    </w:rPr>
  </w:style>
  <w:style w:type="character" w:customStyle="1" w:styleId="168">
    <w:name w:val="BaseNTok"/>
    <w:uiPriority w:val="0"/>
    <w:rPr>
      <w:color w:val="40A070"/>
    </w:rPr>
  </w:style>
  <w:style w:type="character" w:customStyle="1" w:styleId="169">
    <w:name w:val="FloatTok"/>
    <w:uiPriority w:val="0"/>
    <w:rPr>
      <w:color w:val="40A070"/>
    </w:rPr>
  </w:style>
  <w:style w:type="character" w:customStyle="1" w:styleId="170">
    <w:name w:val="ConstantTok"/>
    <w:uiPriority w:val="0"/>
    <w:rPr>
      <w:color w:val="880000"/>
    </w:rPr>
  </w:style>
  <w:style w:type="character" w:customStyle="1" w:styleId="171">
    <w:name w:val="CharTok"/>
    <w:uiPriority w:val="0"/>
    <w:rPr>
      <w:color w:val="4070A0"/>
    </w:rPr>
  </w:style>
  <w:style w:type="character" w:customStyle="1" w:styleId="172">
    <w:name w:val="SpecialCharTok"/>
    <w:uiPriority w:val="0"/>
    <w:rPr>
      <w:color w:val="4070A0"/>
    </w:rPr>
  </w:style>
  <w:style w:type="character" w:customStyle="1" w:styleId="173">
    <w:name w:val="StringTok"/>
    <w:uiPriority w:val="0"/>
    <w:rPr>
      <w:color w:val="4070A0"/>
    </w:rPr>
  </w:style>
  <w:style w:type="character" w:customStyle="1" w:styleId="174">
    <w:name w:val="VerbatimStringTok"/>
    <w:uiPriority w:val="0"/>
    <w:rPr>
      <w:color w:val="4070A0"/>
    </w:rPr>
  </w:style>
  <w:style w:type="character" w:customStyle="1" w:styleId="175">
    <w:name w:val="SpecialStringTok"/>
    <w:uiPriority w:val="0"/>
    <w:rPr>
      <w:color w:val="BB6688"/>
    </w:rPr>
  </w:style>
  <w:style w:type="character" w:customStyle="1" w:styleId="176">
    <w:name w:val="ImportTok"/>
    <w:uiPriority w:val="0"/>
    <w:rPr>
      <w:b/>
      <w:color w:val="008000"/>
    </w:rPr>
  </w:style>
  <w:style w:type="character" w:customStyle="1" w:styleId="177">
    <w:name w:val="CommentTok"/>
    <w:uiPriority w:val="0"/>
    <w:rPr>
      <w:i/>
      <w:color w:val="60A0B0"/>
    </w:rPr>
  </w:style>
  <w:style w:type="character" w:customStyle="1" w:styleId="178">
    <w:name w:val="DocumentationTok"/>
    <w:uiPriority w:val="0"/>
    <w:rPr>
      <w:i/>
      <w:color w:val="BA2121"/>
    </w:rPr>
  </w:style>
  <w:style w:type="character" w:customStyle="1" w:styleId="179">
    <w:name w:val="AnnotationTok"/>
    <w:uiPriority w:val="0"/>
    <w:rPr>
      <w:b/>
      <w:i/>
      <w:color w:val="60A0B0"/>
    </w:rPr>
  </w:style>
  <w:style w:type="character" w:customStyle="1" w:styleId="180">
    <w:name w:val="CommentVarTok"/>
    <w:uiPriority w:val="0"/>
    <w:rPr>
      <w:b/>
      <w:i/>
      <w:color w:val="60A0B0"/>
    </w:rPr>
  </w:style>
  <w:style w:type="character" w:customStyle="1" w:styleId="181">
    <w:name w:val="OtherTok"/>
    <w:uiPriority w:val="0"/>
    <w:rPr>
      <w:color w:val="007020"/>
    </w:rPr>
  </w:style>
  <w:style w:type="character" w:customStyle="1" w:styleId="182">
    <w:name w:val="FunctionTok"/>
    <w:uiPriority w:val="0"/>
    <w:rPr>
      <w:color w:val="06287E"/>
    </w:rPr>
  </w:style>
  <w:style w:type="character" w:customStyle="1" w:styleId="183">
    <w:name w:val="VariableTok"/>
    <w:uiPriority w:val="0"/>
    <w:rPr>
      <w:color w:val="19177C"/>
    </w:rPr>
  </w:style>
  <w:style w:type="character" w:customStyle="1" w:styleId="184">
    <w:name w:val="ControlFlowTok"/>
    <w:uiPriority w:val="0"/>
    <w:rPr>
      <w:b/>
      <w:color w:val="007020"/>
    </w:rPr>
  </w:style>
  <w:style w:type="character" w:customStyle="1" w:styleId="185">
    <w:name w:val="OperatorTok"/>
    <w:uiPriority w:val="0"/>
    <w:rPr>
      <w:color w:val="666666"/>
    </w:rPr>
  </w:style>
  <w:style w:type="character" w:customStyle="1" w:styleId="186">
    <w:name w:val="BuiltInTok"/>
    <w:uiPriority w:val="0"/>
    <w:rPr>
      <w:color w:val="008000"/>
    </w:rPr>
  </w:style>
  <w:style w:type="character" w:customStyle="1" w:styleId="187">
    <w:name w:val="ExtensionTok"/>
    <w:uiPriority w:val="0"/>
  </w:style>
  <w:style w:type="character" w:customStyle="1" w:styleId="188">
    <w:name w:val="PreprocessorTok"/>
    <w:uiPriority w:val="0"/>
    <w:rPr>
      <w:color w:val="BC7A00"/>
    </w:rPr>
  </w:style>
  <w:style w:type="character" w:customStyle="1" w:styleId="189">
    <w:name w:val="AttributeTok"/>
    <w:uiPriority w:val="0"/>
    <w:rPr>
      <w:color w:val="7D9029"/>
    </w:rPr>
  </w:style>
  <w:style w:type="character" w:customStyle="1" w:styleId="190">
    <w:name w:val="RegionMarkerTok"/>
    <w:uiPriority w:val="0"/>
  </w:style>
  <w:style w:type="character" w:customStyle="1" w:styleId="191">
    <w:name w:val="InformationTok"/>
    <w:uiPriority w:val="0"/>
    <w:rPr>
      <w:b/>
      <w:i/>
      <w:color w:val="60A0B0"/>
    </w:rPr>
  </w:style>
  <w:style w:type="character" w:customStyle="1" w:styleId="192">
    <w:name w:val="WarningTok"/>
    <w:uiPriority w:val="0"/>
    <w:rPr>
      <w:b/>
      <w:i/>
      <w:color w:val="60A0B0"/>
    </w:rPr>
  </w:style>
  <w:style w:type="character" w:customStyle="1" w:styleId="193">
    <w:name w:val="AlertTok"/>
    <w:uiPriority w:val="0"/>
    <w:rPr>
      <w:b/>
      <w:color w:val="FF0000"/>
    </w:rPr>
  </w:style>
  <w:style w:type="character" w:customStyle="1" w:styleId="194">
    <w:name w:val="ErrorTok"/>
    <w:uiPriority w:val="0"/>
    <w:rPr>
      <w:b/>
      <w:color w:val="FF0000"/>
    </w:rPr>
  </w:style>
  <w:style w:type="character" w:customStyle="1" w:styleId="195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1822</Words>
  <Characters>4319</Characters>
  <Lines>0</Lines>
  <Paragraphs>0</Paragraphs>
  <TotalTime>3</TotalTime>
  <ScaleCrop>false</ScaleCrop>
  <LinksUpToDate>false</LinksUpToDate>
  <CharactersWithSpaces>5008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2026-01-04T10:45:00Z</dcterms:created>
  <dc:creator>未曾相逢已含笑</dc:creator>
  <cp:lastModifiedBy>未曾相逢已含笑</cp:lastModifiedBy>
  <dcterms:modified xsi:type="dcterms:W3CDTF">2026-01-04T10:49:05Z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eyJoZGlkIjoiZjc1ZDk0NDU3NGY2YTUyOWU5ODYxMmRjYTMwNjBiNDEiLCJ1c2VySWQiOiI2OTI2MjU0OTgifQ==</vt:lpwstr>
  </property>
  <property fmtid="{D5CDD505-2E9C-101B-9397-08002B2CF9AE}" pid="3" name="KSOProductBuildVer">
    <vt:lpwstr>2052-12.1.0.24034</vt:lpwstr>
  </property>
  <property fmtid="{D5CDD505-2E9C-101B-9397-08002B2CF9AE}" pid="4" name="ICV">
    <vt:lpwstr>6C1139F24A1A43F386FC11A55579465F_12</vt:lpwstr>
  </property>
</Properties>
</file>